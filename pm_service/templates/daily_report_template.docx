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655B1">
      <w:pPr>
        <w:rPr>
          <w:rFonts w:ascii="KaiTi" w:hAnsi="KaiTi" w:eastAsia="KaiTi"/>
          <w:color w:val="000000" w:themeColor="text1"/>
          <w:lang w:eastAsia="zh-TW"/>
          <w14:textFill>
            <w14:solidFill>
              <w14:schemeClr w14:val="tx1"/>
            </w14:solidFill>
          </w14:textFill>
        </w:rPr>
      </w:pPr>
      <w:r>
        <w:rPr>
          <w:rFonts w:ascii="KaiTi" w:hAnsi="KaiTi" w:eastAsia="KaiTi"/>
          <w:b/>
          <w:color w:val="000000" w:themeColor="text1"/>
          <w:sz w:val="26"/>
          <w:lang w:eastAsia="zh-TW"/>
          <w14:textFill>
            <w14:solidFill>
              <w14:schemeClr w14:val="tx1"/>
            </w14:solidFill>
          </w14:textFill>
        </w:rPr>
        <w:t xml:space="preserve">部門名稱: </w:t>
      </w:r>
      <w:r>
        <w:rPr>
          <w:rFonts w:hint="eastAsia" w:ascii="KaiTi" w:hAnsi="KaiTi" w:eastAsia="KaiTi"/>
          <w:b/>
          <w:color w:val="000000" w:themeColor="text1"/>
          <w:sz w:val="26"/>
          <w:lang w:eastAsia="zh-TW"/>
          <w14:textFill>
            <w14:solidFill>
              <w14:schemeClr w14:val="tx1"/>
            </w14:solidFill>
          </w14:textFill>
        </w:rPr>
        <w:t>智慧解決方案部</w:t>
      </w:r>
      <w:bookmarkStart w:id="0" w:name="_GoBack"/>
      <w:bookmarkEnd w:id="0"/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338"/>
      </w:tblGrid>
      <w:tr w14:paraId="29B959F0">
        <w:tc>
          <w:tcPr>
            <w:tcW w:w="2518" w:type="dxa"/>
          </w:tcPr>
          <w:p w14:paraId="18C23D2C">
            <w:pPr>
              <w:spacing w:after="0" w:line="240" w:lineRule="auto"/>
              <w:rPr>
                <w:rFonts w:ascii="KaiTi" w:hAnsi="KaiTi" w:eastAsia="KaiT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KaiTi" w:hAnsi="KaiTi" w:eastAsia="KaiTi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工號: A2320699</w:t>
            </w:r>
          </w:p>
        </w:tc>
        <w:tc>
          <w:tcPr>
            <w:tcW w:w="6338" w:type="dxa"/>
          </w:tcPr>
          <w:p w14:paraId="6EB17A9A">
            <w:pPr>
              <w:spacing w:after="0" w:line="240" w:lineRule="auto"/>
              <w:rPr>
                <w:rFonts w:ascii="KaiTi" w:hAnsi="KaiTi" w:eastAsia="KaiT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KaiTi" w:hAnsi="KaiTi" w:eastAsia="KaiTi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記錄人姓名: 李棟</w:t>
            </w:r>
          </w:p>
        </w:tc>
      </w:tr>
      <w:tr w14:paraId="5E54D94A">
        <w:tc>
          <w:tcPr>
            <w:tcW w:w="2518" w:type="dxa"/>
          </w:tcPr>
          <w:p w14:paraId="46BC068E">
            <w:pPr>
              <w:spacing w:after="0" w:line="240" w:lineRule="auto"/>
              <w:rPr>
                <w:rFonts w:ascii="KaiTi" w:hAnsi="KaiTi" w:eastAsia="KaiT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KaiTi" w:hAnsi="KaiTi" w:eastAsia="KaiTi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日期(西元)</w:t>
            </w:r>
          </w:p>
        </w:tc>
        <w:tc>
          <w:tcPr>
            <w:tcW w:w="6338" w:type="dxa"/>
          </w:tcPr>
          <w:p w14:paraId="36546288">
            <w:pPr>
              <w:spacing w:after="0" w:line="240" w:lineRule="auto"/>
              <w:rPr>
                <w:rFonts w:ascii="PMingLiU" w:hAnsi="PMingLiU" w:eastAsia="PMingLiU"/>
                <w:b/>
                <w:bCs/>
                <w:color w:val="000000" w:themeColor="text1"/>
                <w:sz w:val="21"/>
                <w:lang w:eastAsia="zh-T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KaiTi" w:hAnsi="KaiTi" w:eastAsia="KaiTi"/>
                <w:b/>
                <w:bCs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2026年</w:t>
            </w:r>
            <w:r>
              <w:rPr>
                <w:rFonts w:hint="eastAsia" w:ascii="PMingLiU" w:hAnsi="PMingLiU" w:eastAsia="宋体"/>
                <w:b/>
                <w:bCs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05</w:t>
            </w:r>
            <w:r>
              <w:rPr>
                <w:rFonts w:hint="eastAsia" w:ascii="KaiTi" w:hAnsi="KaiTi" w:eastAsia="KaiTi"/>
                <w:b/>
                <w:bCs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PMingLiU" w:hAnsi="PMingLiU" w:eastAsia="宋体"/>
                <w:b/>
                <w:bCs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  <w:r>
              <w:rPr>
                <w:rFonts w:hint="eastAsia" w:ascii="KaiTi" w:hAnsi="KaiTi" w:eastAsia="KaiTi"/>
                <w:b/>
                <w:bCs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tr w14:paraId="5D7488DA">
        <w:tc>
          <w:tcPr>
            <w:tcW w:w="2518" w:type="dxa"/>
          </w:tcPr>
          <w:p w14:paraId="7820DC92">
            <w:pPr>
              <w:spacing w:after="0" w:line="240" w:lineRule="auto"/>
              <w:rPr>
                <w:rFonts w:ascii="KaiTi" w:hAnsi="KaiTi" w:eastAsia="KaiTi"/>
                <w:color w:val="000000" w:themeColor="text1"/>
                <w:lang w:eastAsia="zh-T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KaiTi" w:hAnsi="KaiTi" w:eastAsia="KaiTi"/>
                <w:b/>
                <w:color w:val="000000" w:themeColor="text1"/>
                <w:sz w:val="21"/>
                <w:lang w:eastAsia="zh-TW"/>
                <w14:textFill>
                  <w14:solidFill>
                    <w14:schemeClr w14:val="tx1"/>
                  </w14:solidFill>
                </w14:textFill>
              </w:rPr>
              <w:t>項目(第幾項、項目名稱)</w:t>
            </w:r>
          </w:p>
        </w:tc>
        <w:tc>
          <w:tcPr>
            <w:tcW w:w="6338" w:type="dxa"/>
          </w:tcPr>
          <w:p w14:paraId="1FBAD470">
            <w:pPr>
              <w:spacing w:after="0" w:line="240" w:lineRule="auto"/>
              <w:rPr>
                <w:rFonts w:ascii="KaiTi" w:hAnsi="KaiTi" w:eastAsia="KaiT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KaiTi" w:hAnsi="KaiTi" w:eastAsia="KaiTi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內容</w:t>
            </w:r>
          </w:p>
        </w:tc>
      </w:tr>
      <w:tr w14:paraId="46C6E3F1">
        <w:tc>
          <w:tcPr>
            <w:tcW w:w="2518" w:type="dxa"/>
          </w:tcPr>
          <w:p w14:paraId="5AB30DED">
            <w:pPr>
              <w:spacing w:after="0" w:line="240" w:lineRule="auto"/>
              <w:rPr>
                <w:rFonts w:ascii="KaiTi" w:hAnsi="KaiTi" w:eastAsia="KaiTi"/>
                <w:color w:val="000000" w:themeColor="text1"/>
                <w:lang w:eastAsia="zh-T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KaiTi" w:hAnsi="KaiTi" w:eastAsia="KaiTi"/>
                <w:b/>
                <w:color w:val="000000" w:themeColor="text1"/>
                <w:sz w:val="21"/>
                <w:lang w:eastAsia="zh-TW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KaiTi" w:hAnsi="KaiTi" w:eastAsia="KaiTi"/>
                <w:b/>
                <w:color w:val="000000" w:themeColor="text1"/>
                <w:sz w:val="21"/>
                <w:lang w:eastAsia="zh-TW"/>
                <w14:textFill>
                  <w14:solidFill>
                    <w14:schemeClr w14:val="tx1"/>
                  </w14:solidFill>
                </w14:textFill>
              </w:rPr>
              <w:t>. AI切片量測平台</w:t>
            </w:r>
            <w:r>
              <w:rPr>
                <w:rFonts w:hint="eastAsia" w:ascii="KaiTi" w:hAnsi="KaiTi" w:eastAsia="KaiTi"/>
                <w:b/>
                <w:color w:val="000000" w:themeColor="text1"/>
                <w:sz w:val="21"/>
                <w:lang w:eastAsia="zh-TW"/>
                <w14:textFill>
                  <w14:solidFill>
                    <w14:schemeClr w14:val="tx1"/>
                  </w14:solidFill>
                </w14:textFill>
              </w:rPr>
              <w:t>(8-14已完成)</w:t>
            </w:r>
          </w:p>
        </w:tc>
        <w:tc>
          <w:tcPr>
            <w:tcW w:w="6338" w:type="dxa"/>
          </w:tcPr>
          <w:p w14:paraId="67FCA45D">
            <w:pPr>
              <w:spacing w:after="0" w:line="240" w:lineRule="auto"/>
              <w:rPr>
                <w:rFonts w:hint="default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KaiTi" w:hAnsi="KaiTi" w:eastAsia="KaiTi"/>
                <w:color w:val="000000" w:themeColor="text1"/>
                <w:sz w:val="21"/>
                <w:lang w:eastAsia="zh-TW"/>
                <w14:textFill>
                  <w14:solidFill>
                    <w14:schemeClr w14:val="tx1"/>
                  </w14:solidFill>
                </w14:textFill>
              </w:rPr>
              <w:t>1. 模型异常修</w:t>
            </w:r>
            <w:r>
              <w:rPr>
                <w:rFonts w:hint="eastAsia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副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当前进度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eastAsia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12%，总耗时：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1h)</w:t>
            </w:r>
          </w:p>
          <w:p w14:paraId="623A6B2F">
            <w:pPr>
              <w:spacing w:after="0" w:line="240" w:lineRule="auto"/>
              <w:rPr>
                <w:rFonts w:hint="default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KaiTi" w:hAnsi="KaiTi" w:eastAsia="KaiTi"/>
                <w:color w:val="000000" w:themeColor="text1"/>
                <w:sz w:val="21"/>
                <w:lang w:eastAsia="zh-TW"/>
                <w14:textFill>
                  <w14:solidFill>
                    <w14:schemeClr w14:val="tx1"/>
                  </w14:solidFill>
                </w14:textFill>
              </w:rPr>
              <w:t xml:space="preserve">  - 排查stg-t4模型异常原因，已修复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耗时：1h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  <w:p w14:paraId="762EDD63">
            <w:pPr>
              <w:spacing w:after="0" w:line="240" w:lineRule="auto"/>
              <w:rPr>
                <w:rFonts w:ascii="KaiTi" w:hAnsi="KaiTi" w:eastAsia="KaiTi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KaiTi" w:hAnsi="KaiTi" w:eastAsia="KaiTi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2. 与新架构模型进行串接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当前进度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eastAsia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%，总耗时：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2h)</w:t>
            </w:r>
          </w:p>
          <w:p w14:paraId="7EF00DB5">
            <w:pPr>
              <w:spacing w:after="0" w:line="240" w:lineRule="auto"/>
              <w:ind w:firstLine="210" w:firstLineChars="100"/>
              <w:rPr>
                <w:rFonts w:ascii="KaiTi" w:hAnsi="KaiTi" w:eastAsia="KaiTi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KaiTi" w:hAnsi="KaiTi" w:eastAsia="KaiTi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- 梳理讨论串接流程与方案 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耗时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Fonts w:hint="eastAsia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1h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  <w:p w14:paraId="05701D89">
            <w:pPr>
              <w:spacing w:after="0" w:line="240" w:lineRule="auto"/>
              <w:ind w:firstLine="210" w:firstLineChars="100"/>
              <w:rPr>
                <w:rFonts w:ascii="KaiTi" w:hAnsi="KaiTi" w:eastAsia="KaiTi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KaiTi" w:hAnsi="KaiTi" w:eastAsia="KaiTi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- 协助万淳开发新架构模型接口及测试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耗时：1h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  <w:p w14:paraId="66349241">
            <w:pPr>
              <w:spacing w:after="0" w:line="240" w:lineRule="auto"/>
              <w:rPr>
                <w:rFonts w:ascii="KaiTi" w:hAnsi="KaiTi" w:eastAsia="KaiTi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KaiTi" w:hAnsi="KaiTi" w:eastAsia="KaiTi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3. 新模型上线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当前进度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rFonts w:hint="eastAsia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12%，总耗时：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1h)</w:t>
            </w:r>
          </w:p>
          <w:p w14:paraId="222A2B2B">
            <w:pPr>
              <w:spacing w:after="0" w:line="240" w:lineRule="auto"/>
              <w:rPr>
                <w:rFonts w:ascii="KaiTi" w:hAnsi="KaiTi" w:eastAsia="PMingLiU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KaiTi" w:hAnsi="KaiTi" w:eastAsia="KaiTi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 - code review 代码，并更新服务版本</w:t>
            </w:r>
            <w:r>
              <w:rPr>
                <w:rFonts w:ascii="KaiTi" w:hAnsi="KaiTi" w:eastAsia="KaiTi"/>
                <w:color w:val="000000" w:themeColor="text1"/>
                <w:sz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eastAsia" w:ascii="KaiTi" w:hAnsi="KaiTi" w:eastAsia="KaiTi"/>
                <w:color w:val="000000" w:themeColor="text1"/>
                <w:sz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耗时：1h</w:t>
            </w:r>
            <w:r>
              <w:rPr>
                <w:rFonts w:hint="default" w:ascii="KaiTi" w:hAnsi="KaiTi" w:eastAsia="KaiTi"/>
                <w:color w:val="000000" w:themeColor="text1"/>
                <w:sz w:val="21"/>
                <w:lang w:val="en-US" w:eastAsia="zh-TW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</w:tbl>
    <w:p w14:paraId="4A2601EE">
      <w:pPr>
        <w:rPr>
          <w:rFonts w:hint="eastAsia" w:ascii="KaiTi" w:hAnsi="KaiTi" w:eastAsia="KaiTi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KaiTi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PMingLiU">
    <w:altName w:val="宋体-繁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1D4"/>
    <w:rsid w:val="0000028E"/>
    <w:rsid w:val="00000543"/>
    <w:rsid w:val="00000A5A"/>
    <w:rsid w:val="00003945"/>
    <w:rsid w:val="00003A4E"/>
    <w:rsid w:val="0000510A"/>
    <w:rsid w:val="00007172"/>
    <w:rsid w:val="00010300"/>
    <w:rsid w:val="000108F7"/>
    <w:rsid w:val="00012132"/>
    <w:rsid w:val="000123FC"/>
    <w:rsid w:val="000129D2"/>
    <w:rsid w:val="00012A05"/>
    <w:rsid w:val="00012A46"/>
    <w:rsid w:val="00012B71"/>
    <w:rsid w:val="00015C32"/>
    <w:rsid w:val="000170D0"/>
    <w:rsid w:val="000238F2"/>
    <w:rsid w:val="00026B76"/>
    <w:rsid w:val="00027FE2"/>
    <w:rsid w:val="0003355D"/>
    <w:rsid w:val="00033C5D"/>
    <w:rsid w:val="00033D37"/>
    <w:rsid w:val="00034616"/>
    <w:rsid w:val="00036ADE"/>
    <w:rsid w:val="00036D13"/>
    <w:rsid w:val="000406DE"/>
    <w:rsid w:val="00041B72"/>
    <w:rsid w:val="000434E2"/>
    <w:rsid w:val="00044A05"/>
    <w:rsid w:val="00045752"/>
    <w:rsid w:val="00045BE9"/>
    <w:rsid w:val="000509D1"/>
    <w:rsid w:val="00055408"/>
    <w:rsid w:val="00056274"/>
    <w:rsid w:val="00056605"/>
    <w:rsid w:val="00056782"/>
    <w:rsid w:val="00056C93"/>
    <w:rsid w:val="00057B83"/>
    <w:rsid w:val="0006063C"/>
    <w:rsid w:val="00064511"/>
    <w:rsid w:val="0006733B"/>
    <w:rsid w:val="000675E6"/>
    <w:rsid w:val="000708CF"/>
    <w:rsid w:val="000727F3"/>
    <w:rsid w:val="00075270"/>
    <w:rsid w:val="00076A1A"/>
    <w:rsid w:val="0008038F"/>
    <w:rsid w:val="00081F2A"/>
    <w:rsid w:val="00082B98"/>
    <w:rsid w:val="00082E23"/>
    <w:rsid w:val="00082E75"/>
    <w:rsid w:val="00083E03"/>
    <w:rsid w:val="00085725"/>
    <w:rsid w:val="0008608E"/>
    <w:rsid w:val="00094A00"/>
    <w:rsid w:val="0009504F"/>
    <w:rsid w:val="000953D5"/>
    <w:rsid w:val="00095414"/>
    <w:rsid w:val="00095DE3"/>
    <w:rsid w:val="00096308"/>
    <w:rsid w:val="000A04F2"/>
    <w:rsid w:val="000A0535"/>
    <w:rsid w:val="000A0E4D"/>
    <w:rsid w:val="000A1411"/>
    <w:rsid w:val="000A3E08"/>
    <w:rsid w:val="000B0411"/>
    <w:rsid w:val="000B2231"/>
    <w:rsid w:val="000B3293"/>
    <w:rsid w:val="000B380D"/>
    <w:rsid w:val="000C1BA3"/>
    <w:rsid w:val="000C3D3E"/>
    <w:rsid w:val="000C3F79"/>
    <w:rsid w:val="000C4231"/>
    <w:rsid w:val="000C470C"/>
    <w:rsid w:val="000C63C7"/>
    <w:rsid w:val="000C6DCE"/>
    <w:rsid w:val="000D2281"/>
    <w:rsid w:val="000D37C3"/>
    <w:rsid w:val="000D4757"/>
    <w:rsid w:val="000D48F3"/>
    <w:rsid w:val="000E04A7"/>
    <w:rsid w:val="000E4A62"/>
    <w:rsid w:val="000F0410"/>
    <w:rsid w:val="000F1DA8"/>
    <w:rsid w:val="000F331B"/>
    <w:rsid w:val="000F509C"/>
    <w:rsid w:val="000F6992"/>
    <w:rsid w:val="000F7962"/>
    <w:rsid w:val="0010031D"/>
    <w:rsid w:val="001022DF"/>
    <w:rsid w:val="00105AB7"/>
    <w:rsid w:val="00107022"/>
    <w:rsid w:val="00107381"/>
    <w:rsid w:val="00113C4B"/>
    <w:rsid w:val="00115631"/>
    <w:rsid w:val="001164E8"/>
    <w:rsid w:val="0012022A"/>
    <w:rsid w:val="0012300B"/>
    <w:rsid w:val="00123C70"/>
    <w:rsid w:val="00125EF6"/>
    <w:rsid w:val="0012707E"/>
    <w:rsid w:val="00131C34"/>
    <w:rsid w:val="00134081"/>
    <w:rsid w:val="001349BF"/>
    <w:rsid w:val="00136AF8"/>
    <w:rsid w:val="00137984"/>
    <w:rsid w:val="001411C6"/>
    <w:rsid w:val="0014393A"/>
    <w:rsid w:val="00146A5A"/>
    <w:rsid w:val="0015074B"/>
    <w:rsid w:val="001513CF"/>
    <w:rsid w:val="00151624"/>
    <w:rsid w:val="00152066"/>
    <w:rsid w:val="00153144"/>
    <w:rsid w:val="00160A1D"/>
    <w:rsid w:val="001716B4"/>
    <w:rsid w:val="0017294C"/>
    <w:rsid w:val="00175A1E"/>
    <w:rsid w:val="00176197"/>
    <w:rsid w:val="00181C36"/>
    <w:rsid w:val="00182008"/>
    <w:rsid w:val="0018209C"/>
    <w:rsid w:val="00182C59"/>
    <w:rsid w:val="00184802"/>
    <w:rsid w:val="00185D99"/>
    <w:rsid w:val="00186469"/>
    <w:rsid w:val="00191117"/>
    <w:rsid w:val="00196AAC"/>
    <w:rsid w:val="001A18EE"/>
    <w:rsid w:val="001A350C"/>
    <w:rsid w:val="001A42B3"/>
    <w:rsid w:val="001B300B"/>
    <w:rsid w:val="001B39F9"/>
    <w:rsid w:val="001B619E"/>
    <w:rsid w:val="001B6E87"/>
    <w:rsid w:val="001B7202"/>
    <w:rsid w:val="001C1459"/>
    <w:rsid w:val="001C1A68"/>
    <w:rsid w:val="001C7D25"/>
    <w:rsid w:val="001D1584"/>
    <w:rsid w:val="001D4E79"/>
    <w:rsid w:val="001D5165"/>
    <w:rsid w:val="001D5B70"/>
    <w:rsid w:val="001D607A"/>
    <w:rsid w:val="001E07E1"/>
    <w:rsid w:val="001E494B"/>
    <w:rsid w:val="001E510E"/>
    <w:rsid w:val="001E5D46"/>
    <w:rsid w:val="001E627D"/>
    <w:rsid w:val="001F0C4D"/>
    <w:rsid w:val="001F4BEA"/>
    <w:rsid w:val="001F6DDB"/>
    <w:rsid w:val="002008DC"/>
    <w:rsid w:val="00201377"/>
    <w:rsid w:val="0020758C"/>
    <w:rsid w:val="00211A9D"/>
    <w:rsid w:val="002122DF"/>
    <w:rsid w:val="00213F07"/>
    <w:rsid w:val="00215D5D"/>
    <w:rsid w:val="002163DF"/>
    <w:rsid w:val="002176AD"/>
    <w:rsid w:val="00220B1C"/>
    <w:rsid w:val="00220F28"/>
    <w:rsid w:val="002225E4"/>
    <w:rsid w:val="002230E2"/>
    <w:rsid w:val="00223904"/>
    <w:rsid w:val="002245E4"/>
    <w:rsid w:val="002268E5"/>
    <w:rsid w:val="00227720"/>
    <w:rsid w:val="00230062"/>
    <w:rsid w:val="00231D7E"/>
    <w:rsid w:val="002362B0"/>
    <w:rsid w:val="002374BC"/>
    <w:rsid w:val="002424E5"/>
    <w:rsid w:val="002426C4"/>
    <w:rsid w:val="00245CCA"/>
    <w:rsid w:val="002465E5"/>
    <w:rsid w:val="00250756"/>
    <w:rsid w:val="002519C8"/>
    <w:rsid w:val="00253E7D"/>
    <w:rsid w:val="00255AB7"/>
    <w:rsid w:val="0025763D"/>
    <w:rsid w:val="00262EC1"/>
    <w:rsid w:val="00265A6B"/>
    <w:rsid w:val="00270148"/>
    <w:rsid w:val="00270CCC"/>
    <w:rsid w:val="00274613"/>
    <w:rsid w:val="00275AF0"/>
    <w:rsid w:val="00276DC8"/>
    <w:rsid w:val="00276DF4"/>
    <w:rsid w:val="0028083F"/>
    <w:rsid w:val="00283BB6"/>
    <w:rsid w:val="00293816"/>
    <w:rsid w:val="00293F33"/>
    <w:rsid w:val="00294799"/>
    <w:rsid w:val="00295FDD"/>
    <w:rsid w:val="00296339"/>
    <w:rsid w:val="0029639D"/>
    <w:rsid w:val="00296AC7"/>
    <w:rsid w:val="002A0357"/>
    <w:rsid w:val="002A16A1"/>
    <w:rsid w:val="002A181E"/>
    <w:rsid w:val="002A2B57"/>
    <w:rsid w:val="002A3203"/>
    <w:rsid w:val="002A548E"/>
    <w:rsid w:val="002A74BA"/>
    <w:rsid w:val="002A7671"/>
    <w:rsid w:val="002B0DA1"/>
    <w:rsid w:val="002B2D7B"/>
    <w:rsid w:val="002B4053"/>
    <w:rsid w:val="002B66E4"/>
    <w:rsid w:val="002C1BF6"/>
    <w:rsid w:val="002C1CE8"/>
    <w:rsid w:val="002C1E12"/>
    <w:rsid w:val="002C2A4D"/>
    <w:rsid w:val="002C3AAD"/>
    <w:rsid w:val="002C4494"/>
    <w:rsid w:val="002C50D5"/>
    <w:rsid w:val="002D1C95"/>
    <w:rsid w:val="002D62B1"/>
    <w:rsid w:val="002E2D7C"/>
    <w:rsid w:val="002E319F"/>
    <w:rsid w:val="002E3EC9"/>
    <w:rsid w:val="002E594B"/>
    <w:rsid w:val="002F2871"/>
    <w:rsid w:val="002F2886"/>
    <w:rsid w:val="002F5A06"/>
    <w:rsid w:val="003061AD"/>
    <w:rsid w:val="00311172"/>
    <w:rsid w:val="00312AE0"/>
    <w:rsid w:val="00312AFD"/>
    <w:rsid w:val="003130F6"/>
    <w:rsid w:val="00313196"/>
    <w:rsid w:val="0031438E"/>
    <w:rsid w:val="00316142"/>
    <w:rsid w:val="00316D84"/>
    <w:rsid w:val="00317C54"/>
    <w:rsid w:val="003204D3"/>
    <w:rsid w:val="00321863"/>
    <w:rsid w:val="00321F23"/>
    <w:rsid w:val="00323884"/>
    <w:rsid w:val="00324D67"/>
    <w:rsid w:val="003256BA"/>
    <w:rsid w:val="00325B66"/>
    <w:rsid w:val="00326F90"/>
    <w:rsid w:val="00327B1A"/>
    <w:rsid w:val="00332726"/>
    <w:rsid w:val="0033319D"/>
    <w:rsid w:val="00334AED"/>
    <w:rsid w:val="003352C3"/>
    <w:rsid w:val="00342291"/>
    <w:rsid w:val="003432D8"/>
    <w:rsid w:val="0034609C"/>
    <w:rsid w:val="00346104"/>
    <w:rsid w:val="003505A1"/>
    <w:rsid w:val="00350AA2"/>
    <w:rsid w:val="00352365"/>
    <w:rsid w:val="00361891"/>
    <w:rsid w:val="00363AF8"/>
    <w:rsid w:val="00366340"/>
    <w:rsid w:val="0036768A"/>
    <w:rsid w:val="00370812"/>
    <w:rsid w:val="00372D7D"/>
    <w:rsid w:val="00373375"/>
    <w:rsid w:val="00374B95"/>
    <w:rsid w:val="00375414"/>
    <w:rsid w:val="00377E35"/>
    <w:rsid w:val="00382ADA"/>
    <w:rsid w:val="003837CF"/>
    <w:rsid w:val="0039177F"/>
    <w:rsid w:val="00396E13"/>
    <w:rsid w:val="003970D4"/>
    <w:rsid w:val="003A5F33"/>
    <w:rsid w:val="003B01FA"/>
    <w:rsid w:val="003B24CA"/>
    <w:rsid w:val="003B5227"/>
    <w:rsid w:val="003C3D62"/>
    <w:rsid w:val="003C6FF8"/>
    <w:rsid w:val="003C7149"/>
    <w:rsid w:val="003C73DF"/>
    <w:rsid w:val="003C77C6"/>
    <w:rsid w:val="003D1051"/>
    <w:rsid w:val="003D1D5A"/>
    <w:rsid w:val="003D2B34"/>
    <w:rsid w:val="003D2F4E"/>
    <w:rsid w:val="003D3295"/>
    <w:rsid w:val="003D6F97"/>
    <w:rsid w:val="003D74B5"/>
    <w:rsid w:val="003D773B"/>
    <w:rsid w:val="003E1DF1"/>
    <w:rsid w:val="003E2884"/>
    <w:rsid w:val="003E45A9"/>
    <w:rsid w:val="003E489F"/>
    <w:rsid w:val="003E5606"/>
    <w:rsid w:val="003E62AE"/>
    <w:rsid w:val="003E6411"/>
    <w:rsid w:val="003E748F"/>
    <w:rsid w:val="003F3A93"/>
    <w:rsid w:val="003F517C"/>
    <w:rsid w:val="003F5423"/>
    <w:rsid w:val="003F545A"/>
    <w:rsid w:val="003F5E02"/>
    <w:rsid w:val="003F646A"/>
    <w:rsid w:val="003F77A0"/>
    <w:rsid w:val="003F77C3"/>
    <w:rsid w:val="0040004A"/>
    <w:rsid w:val="004031CA"/>
    <w:rsid w:val="00407AF2"/>
    <w:rsid w:val="004106BD"/>
    <w:rsid w:val="00414C9A"/>
    <w:rsid w:val="00416F77"/>
    <w:rsid w:val="00417C04"/>
    <w:rsid w:val="00417FC8"/>
    <w:rsid w:val="004201FF"/>
    <w:rsid w:val="004212FF"/>
    <w:rsid w:val="00422BD1"/>
    <w:rsid w:val="00423A12"/>
    <w:rsid w:val="00424000"/>
    <w:rsid w:val="00425400"/>
    <w:rsid w:val="004277C6"/>
    <w:rsid w:val="004279C0"/>
    <w:rsid w:val="00431F70"/>
    <w:rsid w:val="004320A6"/>
    <w:rsid w:val="0043287D"/>
    <w:rsid w:val="00433B4B"/>
    <w:rsid w:val="004375BE"/>
    <w:rsid w:val="00440DBB"/>
    <w:rsid w:val="00443E6A"/>
    <w:rsid w:val="00444CEF"/>
    <w:rsid w:val="0044569E"/>
    <w:rsid w:val="00445BA7"/>
    <w:rsid w:val="00446B37"/>
    <w:rsid w:val="00446D45"/>
    <w:rsid w:val="004475F1"/>
    <w:rsid w:val="0045193E"/>
    <w:rsid w:val="00452E6A"/>
    <w:rsid w:val="004546CE"/>
    <w:rsid w:val="00455825"/>
    <w:rsid w:val="00456DCE"/>
    <w:rsid w:val="00460119"/>
    <w:rsid w:val="00460846"/>
    <w:rsid w:val="00460C17"/>
    <w:rsid w:val="00461155"/>
    <w:rsid w:val="00461295"/>
    <w:rsid w:val="00462E5E"/>
    <w:rsid w:val="004631C8"/>
    <w:rsid w:val="004635FC"/>
    <w:rsid w:val="0046596E"/>
    <w:rsid w:val="004665D5"/>
    <w:rsid w:val="004736F2"/>
    <w:rsid w:val="004759CF"/>
    <w:rsid w:val="004769F9"/>
    <w:rsid w:val="0047773C"/>
    <w:rsid w:val="00481FAB"/>
    <w:rsid w:val="0048566B"/>
    <w:rsid w:val="00485EE1"/>
    <w:rsid w:val="004862C0"/>
    <w:rsid w:val="00486521"/>
    <w:rsid w:val="0048769C"/>
    <w:rsid w:val="00490912"/>
    <w:rsid w:val="0049102E"/>
    <w:rsid w:val="0049181B"/>
    <w:rsid w:val="00493CCB"/>
    <w:rsid w:val="0049551A"/>
    <w:rsid w:val="004A0DE4"/>
    <w:rsid w:val="004A1696"/>
    <w:rsid w:val="004A2447"/>
    <w:rsid w:val="004A24A6"/>
    <w:rsid w:val="004A29E0"/>
    <w:rsid w:val="004A3EAD"/>
    <w:rsid w:val="004A438D"/>
    <w:rsid w:val="004A5F0B"/>
    <w:rsid w:val="004A5F96"/>
    <w:rsid w:val="004B0388"/>
    <w:rsid w:val="004B1C4B"/>
    <w:rsid w:val="004B324F"/>
    <w:rsid w:val="004B3581"/>
    <w:rsid w:val="004B4FF4"/>
    <w:rsid w:val="004B748B"/>
    <w:rsid w:val="004C1AE2"/>
    <w:rsid w:val="004C738C"/>
    <w:rsid w:val="004C7E7D"/>
    <w:rsid w:val="004D143A"/>
    <w:rsid w:val="004D2875"/>
    <w:rsid w:val="004D2E7A"/>
    <w:rsid w:val="004D592E"/>
    <w:rsid w:val="004E08D4"/>
    <w:rsid w:val="004E2985"/>
    <w:rsid w:val="004E42C9"/>
    <w:rsid w:val="004E4316"/>
    <w:rsid w:val="004E61E8"/>
    <w:rsid w:val="004F005B"/>
    <w:rsid w:val="004F0F59"/>
    <w:rsid w:val="004F28A6"/>
    <w:rsid w:val="004F49BE"/>
    <w:rsid w:val="004F54A0"/>
    <w:rsid w:val="0050023D"/>
    <w:rsid w:val="00500FF3"/>
    <w:rsid w:val="0050212B"/>
    <w:rsid w:val="005034B5"/>
    <w:rsid w:val="00505728"/>
    <w:rsid w:val="00507E62"/>
    <w:rsid w:val="00510759"/>
    <w:rsid w:val="005114B6"/>
    <w:rsid w:val="00511BC8"/>
    <w:rsid w:val="00512A9B"/>
    <w:rsid w:val="005135B0"/>
    <w:rsid w:val="0051480D"/>
    <w:rsid w:val="00514861"/>
    <w:rsid w:val="00515FFC"/>
    <w:rsid w:val="00516246"/>
    <w:rsid w:val="0051624B"/>
    <w:rsid w:val="00516AF9"/>
    <w:rsid w:val="00520CA9"/>
    <w:rsid w:val="00522106"/>
    <w:rsid w:val="00522459"/>
    <w:rsid w:val="0052261A"/>
    <w:rsid w:val="00522A0B"/>
    <w:rsid w:val="00527511"/>
    <w:rsid w:val="005305A6"/>
    <w:rsid w:val="005315A8"/>
    <w:rsid w:val="0053185B"/>
    <w:rsid w:val="00534C78"/>
    <w:rsid w:val="0053506F"/>
    <w:rsid w:val="005432D7"/>
    <w:rsid w:val="0054428A"/>
    <w:rsid w:val="0054483C"/>
    <w:rsid w:val="00545D52"/>
    <w:rsid w:val="00546BF0"/>
    <w:rsid w:val="0055271E"/>
    <w:rsid w:val="00554FAE"/>
    <w:rsid w:val="00555143"/>
    <w:rsid w:val="005574B2"/>
    <w:rsid w:val="00561CAA"/>
    <w:rsid w:val="00561D02"/>
    <w:rsid w:val="00566C0D"/>
    <w:rsid w:val="005700DF"/>
    <w:rsid w:val="00570434"/>
    <w:rsid w:val="00572F29"/>
    <w:rsid w:val="005761D4"/>
    <w:rsid w:val="005775ED"/>
    <w:rsid w:val="005806A5"/>
    <w:rsid w:val="0058074A"/>
    <w:rsid w:val="00581271"/>
    <w:rsid w:val="0058206F"/>
    <w:rsid w:val="00583974"/>
    <w:rsid w:val="005840B1"/>
    <w:rsid w:val="005845F6"/>
    <w:rsid w:val="00584737"/>
    <w:rsid w:val="005860AC"/>
    <w:rsid w:val="005862B0"/>
    <w:rsid w:val="005863B1"/>
    <w:rsid w:val="00590C09"/>
    <w:rsid w:val="005910EE"/>
    <w:rsid w:val="00591859"/>
    <w:rsid w:val="005921A7"/>
    <w:rsid w:val="00593F3F"/>
    <w:rsid w:val="00595D97"/>
    <w:rsid w:val="00597522"/>
    <w:rsid w:val="005A17C4"/>
    <w:rsid w:val="005A2D40"/>
    <w:rsid w:val="005A3AA5"/>
    <w:rsid w:val="005A52B8"/>
    <w:rsid w:val="005A6ECF"/>
    <w:rsid w:val="005B0D53"/>
    <w:rsid w:val="005B268A"/>
    <w:rsid w:val="005B3078"/>
    <w:rsid w:val="005B550A"/>
    <w:rsid w:val="005C0647"/>
    <w:rsid w:val="005C23CE"/>
    <w:rsid w:val="005C2E24"/>
    <w:rsid w:val="005C334B"/>
    <w:rsid w:val="005C3F8E"/>
    <w:rsid w:val="005C5856"/>
    <w:rsid w:val="005C6D55"/>
    <w:rsid w:val="005D0BDE"/>
    <w:rsid w:val="005D1334"/>
    <w:rsid w:val="005D3A02"/>
    <w:rsid w:val="005D3BE4"/>
    <w:rsid w:val="005D4246"/>
    <w:rsid w:val="005D4AC2"/>
    <w:rsid w:val="005D6A14"/>
    <w:rsid w:val="005D6C84"/>
    <w:rsid w:val="005E2F1D"/>
    <w:rsid w:val="005E3D68"/>
    <w:rsid w:val="005E5045"/>
    <w:rsid w:val="005E504C"/>
    <w:rsid w:val="005E6F98"/>
    <w:rsid w:val="005E7014"/>
    <w:rsid w:val="005E7AFB"/>
    <w:rsid w:val="005F0747"/>
    <w:rsid w:val="005F2238"/>
    <w:rsid w:val="005F679E"/>
    <w:rsid w:val="005F6B18"/>
    <w:rsid w:val="005F72A3"/>
    <w:rsid w:val="00601923"/>
    <w:rsid w:val="00605BD3"/>
    <w:rsid w:val="0060697F"/>
    <w:rsid w:val="00606DBC"/>
    <w:rsid w:val="00610837"/>
    <w:rsid w:val="006109AE"/>
    <w:rsid w:val="00614C55"/>
    <w:rsid w:val="00616F1F"/>
    <w:rsid w:val="006231C5"/>
    <w:rsid w:val="006231FF"/>
    <w:rsid w:val="00623F14"/>
    <w:rsid w:val="00624965"/>
    <w:rsid w:val="006252F6"/>
    <w:rsid w:val="006267C2"/>
    <w:rsid w:val="0062740E"/>
    <w:rsid w:val="0063035E"/>
    <w:rsid w:val="00630ABD"/>
    <w:rsid w:val="00631319"/>
    <w:rsid w:val="00631841"/>
    <w:rsid w:val="00634CF4"/>
    <w:rsid w:val="00637E48"/>
    <w:rsid w:val="00643984"/>
    <w:rsid w:val="00645974"/>
    <w:rsid w:val="0064681B"/>
    <w:rsid w:val="0064688D"/>
    <w:rsid w:val="00646E21"/>
    <w:rsid w:val="00652832"/>
    <w:rsid w:val="00652B06"/>
    <w:rsid w:val="00655134"/>
    <w:rsid w:val="00663217"/>
    <w:rsid w:val="00663893"/>
    <w:rsid w:val="00663CCC"/>
    <w:rsid w:val="006704F5"/>
    <w:rsid w:val="00670C85"/>
    <w:rsid w:val="00671A39"/>
    <w:rsid w:val="006721B0"/>
    <w:rsid w:val="00680B96"/>
    <w:rsid w:val="00680BA1"/>
    <w:rsid w:val="00680C72"/>
    <w:rsid w:val="006817C0"/>
    <w:rsid w:val="006823B8"/>
    <w:rsid w:val="00683472"/>
    <w:rsid w:val="006853AE"/>
    <w:rsid w:val="0069362A"/>
    <w:rsid w:val="00695D4F"/>
    <w:rsid w:val="006974E8"/>
    <w:rsid w:val="006A07C7"/>
    <w:rsid w:val="006A0E08"/>
    <w:rsid w:val="006A0E46"/>
    <w:rsid w:val="006A314E"/>
    <w:rsid w:val="006A46A3"/>
    <w:rsid w:val="006A68F0"/>
    <w:rsid w:val="006B0CCE"/>
    <w:rsid w:val="006B2B99"/>
    <w:rsid w:val="006B3990"/>
    <w:rsid w:val="006B5501"/>
    <w:rsid w:val="006C5B17"/>
    <w:rsid w:val="006C6C98"/>
    <w:rsid w:val="006D1460"/>
    <w:rsid w:val="006D16BD"/>
    <w:rsid w:val="006D5C48"/>
    <w:rsid w:val="006D6AC5"/>
    <w:rsid w:val="006E16A1"/>
    <w:rsid w:val="006F2C2F"/>
    <w:rsid w:val="006F3413"/>
    <w:rsid w:val="006F3EA5"/>
    <w:rsid w:val="006F4CE3"/>
    <w:rsid w:val="006F6519"/>
    <w:rsid w:val="006F6EBB"/>
    <w:rsid w:val="0070170F"/>
    <w:rsid w:val="007043DF"/>
    <w:rsid w:val="00705230"/>
    <w:rsid w:val="00707F86"/>
    <w:rsid w:val="007114F0"/>
    <w:rsid w:val="00711A29"/>
    <w:rsid w:val="00712904"/>
    <w:rsid w:val="00713531"/>
    <w:rsid w:val="00716FCE"/>
    <w:rsid w:val="0072024A"/>
    <w:rsid w:val="00723D2E"/>
    <w:rsid w:val="007242CA"/>
    <w:rsid w:val="00726E34"/>
    <w:rsid w:val="00730384"/>
    <w:rsid w:val="007303C6"/>
    <w:rsid w:val="007304AF"/>
    <w:rsid w:val="00732C3A"/>
    <w:rsid w:val="00736009"/>
    <w:rsid w:val="00736FBD"/>
    <w:rsid w:val="00737F92"/>
    <w:rsid w:val="00740071"/>
    <w:rsid w:val="00740D78"/>
    <w:rsid w:val="00742BC8"/>
    <w:rsid w:val="00742F74"/>
    <w:rsid w:val="0074339B"/>
    <w:rsid w:val="00743E67"/>
    <w:rsid w:val="0074408D"/>
    <w:rsid w:val="007449B5"/>
    <w:rsid w:val="00750D49"/>
    <w:rsid w:val="00755D54"/>
    <w:rsid w:val="0076228B"/>
    <w:rsid w:val="00763257"/>
    <w:rsid w:val="00765F64"/>
    <w:rsid w:val="00771122"/>
    <w:rsid w:val="00772C51"/>
    <w:rsid w:val="00777744"/>
    <w:rsid w:val="007802A4"/>
    <w:rsid w:val="007805B3"/>
    <w:rsid w:val="00780980"/>
    <w:rsid w:val="00781032"/>
    <w:rsid w:val="0078172B"/>
    <w:rsid w:val="0078323F"/>
    <w:rsid w:val="007862DA"/>
    <w:rsid w:val="007863C2"/>
    <w:rsid w:val="007903A7"/>
    <w:rsid w:val="00791328"/>
    <w:rsid w:val="00792EE0"/>
    <w:rsid w:val="007A2BD1"/>
    <w:rsid w:val="007A5BF0"/>
    <w:rsid w:val="007A71D5"/>
    <w:rsid w:val="007B029D"/>
    <w:rsid w:val="007B045F"/>
    <w:rsid w:val="007B239B"/>
    <w:rsid w:val="007B3723"/>
    <w:rsid w:val="007C24C1"/>
    <w:rsid w:val="007D045C"/>
    <w:rsid w:val="007D0F8C"/>
    <w:rsid w:val="007D2982"/>
    <w:rsid w:val="007E153F"/>
    <w:rsid w:val="007E34FB"/>
    <w:rsid w:val="007E36BA"/>
    <w:rsid w:val="007E3CC2"/>
    <w:rsid w:val="007E4476"/>
    <w:rsid w:val="007E7695"/>
    <w:rsid w:val="007F136C"/>
    <w:rsid w:val="007F204B"/>
    <w:rsid w:val="007F2CA6"/>
    <w:rsid w:val="007F6380"/>
    <w:rsid w:val="007F7AD1"/>
    <w:rsid w:val="00800B98"/>
    <w:rsid w:val="0080252D"/>
    <w:rsid w:val="008049F3"/>
    <w:rsid w:val="00805D97"/>
    <w:rsid w:val="008068FB"/>
    <w:rsid w:val="0080769A"/>
    <w:rsid w:val="008125C6"/>
    <w:rsid w:val="00822DF3"/>
    <w:rsid w:val="00825167"/>
    <w:rsid w:val="00831C67"/>
    <w:rsid w:val="00833CBB"/>
    <w:rsid w:val="008345E2"/>
    <w:rsid w:val="00834FF8"/>
    <w:rsid w:val="008366E4"/>
    <w:rsid w:val="00837696"/>
    <w:rsid w:val="008378AD"/>
    <w:rsid w:val="008421B7"/>
    <w:rsid w:val="00842FD5"/>
    <w:rsid w:val="00843857"/>
    <w:rsid w:val="00844854"/>
    <w:rsid w:val="008457B3"/>
    <w:rsid w:val="008471B6"/>
    <w:rsid w:val="00847A3E"/>
    <w:rsid w:val="00847B51"/>
    <w:rsid w:val="00853447"/>
    <w:rsid w:val="00854A1C"/>
    <w:rsid w:val="008573A2"/>
    <w:rsid w:val="008641A4"/>
    <w:rsid w:val="00864A59"/>
    <w:rsid w:val="00866B2A"/>
    <w:rsid w:val="008703AD"/>
    <w:rsid w:val="0087072F"/>
    <w:rsid w:val="0087132A"/>
    <w:rsid w:val="00872A66"/>
    <w:rsid w:val="00874D55"/>
    <w:rsid w:val="00875092"/>
    <w:rsid w:val="008754E4"/>
    <w:rsid w:val="008756C7"/>
    <w:rsid w:val="00876F74"/>
    <w:rsid w:val="008815A2"/>
    <w:rsid w:val="00881BC6"/>
    <w:rsid w:val="008823D7"/>
    <w:rsid w:val="00883D48"/>
    <w:rsid w:val="008910C3"/>
    <w:rsid w:val="008915E3"/>
    <w:rsid w:val="00891AA8"/>
    <w:rsid w:val="008927CB"/>
    <w:rsid w:val="00892C97"/>
    <w:rsid w:val="00893DDE"/>
    <w:rsid w:val="00897663"/>
    <w:rsid w:val="008A14E9"/>
    <w:rsid w:val="008A1584"/>
    <w:rsid w:val="008A1A84"/>
    <w:rsid w:val="008A21BF"/>
    <w:rsid w:val="008A3A05"/>
    <w:rsid w:val="008A654B"/>
    <w:rsid w:val="008A73C1"/>
    <w:rsid w:val="008A7F90"/>
    <w:rsid w:val="008B72F5"/>
    <w:rsid w:val="008C21C0"/>
    <w:rsid w:val="008C380C"/>
    <w:rsid w:val="008C42AF"/>
    <w:rsid w:val="008C51E7"/>
    <w:rsid w:val="008C5232"/>
    <w:rsid w:val="008C551B"/>
    <w:rsid w:val="008C5651"/>
    <w:rsid w:val="008C657B"/>
    <w:rsid w:val="008C7041"/>
    <w:rsid w:val="008D4068"/>
    <w:rsid w:val="008D57D9"/>
    <w:rsid w:val="008D72B5"/>
    <w:rsid w:val="008D7731"/>
    <w:rsid w:val="008E38F1"/>
    <w:rsid w:val="008E4D46"/>
    <w:rsid w:val="008E6007"/>
    <w:rsid w:val="008E67D4"/>
    <w:rsid w:val="008E7295"/>
    <w:rsid w:val="008F02BC"/>
    <w:rsid w:val="008F1170"/>
    <w:rsid w:val="008F371F"/>
    <w:rsid w:val="008F6483"/>
    <w:rsid w:val="00901677"/>
    <w:rsid w:val="00903AC4"/>
    <w:rsid w:val="00904160"/>
    <w:rsid w:val="00904CD4"/>
    <w:rsid w:val="0090551B"/>
    <w:rsid w:val="00905D60"/>
    <w:rsid w:val="00910568"/>
    <w:rsid w:val="00911980"/>
    <w:rsid w:val="00914A0E"/>
    <w:rsid w:val="00917D4C"/>
    <w:rsid w:val="00917EB3"/>
    <w:rsid w:val="00921CB7"/>
    <w:rsid w:val="00924762"/>
    <w:rsid w:val="00924E0C"/>
    <w:rsid w:val="009270D4"/>
    <w:rsid w:val="00927DF0"/>
    <w:rsid w:val="009324FF"/>
    <w:rsid w:val="00933541"/>
    <w:rsid w:val="009337BF"/>
    <w:rsid w:val="00933E82"/>
    <w:rsid w:val="00934701"/>
    <w:rsid w:val="009350D0"/>
    <w:rsid w:val="00936B66"/>
    <w:rsid w:val="009403A9"/>
    <w:rsid w:val="00943451"/>
    <w:rsid w:val="00943959"/>
    <w:rsid w:val="00946232"/>
    <w:rsid w:val="00952604"/>
    <w:rsid w:val="00952C29"/>
    <w:rsid w:val="009533FD"/>
    <w:rsid w:val="00954673"/>
    <w:rsid w:val="00954906"/>
    <w:rsid w:val="009602E2"/>
    <w:rsid w:val="00962C07"/>
    <w:rsid w:val="0096314F"/>
    <w:rsid w:val="009652FC"/>
    <w:rsid w:val="009661B9"/>
    <w:rsid w:val="00967C16"/>
    <w:rsid w:val="00967DC5"/>
    <w:rsid w:val="009720B6"/>
    <w:rsid w:val="009728A0"/>
    <w:rsid w:val="0097354D"/>
    <w:rsid w:val="0097492D"/>
    <w:rsid w:val="009758EB"/>
    <w:rsid w:val="0097602B"/>
    <w:rsid w:val="00976ACB"/>
    <w:rsid w:val="009770DC"/>
    <w:rsid w:val="009772B0"/>
    <w:rsid w:val="00977438"/>
    <w:rsid w:val="00986C97"/>
    <w:rsid w:val="00987ACB"/>
    <w:rsid w:val="00993466"/>
    <w:rsid w:val="009937C8"/>
    <w:rsid w:val="00995C74"/>
    <w:rsid w:val="009A09B9"/>
    <w:rsid w:val="009A0C4D"/>
    <w:rsid w:val="009A4470"/>
    <w:rsid w:val="009A7F51"/>
    <w:rsid w:val="009B0FAB"/>
    <w:rsid w:val="009B24DA"/>
    <w:rsid w:val="009B27DA"/>
    <w:rsid w:val="009B2BEF"/>
    <w:rsid w:val="009B6CC4"/>
    <w:rsid w:val="009B76C2"/>
    <w:rsid w:val="009B7D21"/>
    <w:rsid w:val="009B7F9C"/>
    <w:rsid w:val="009C43E1"/>
    <w:rsid w:val="009C72DA"/>
    <w:rsid w:val="009C7425"/>
    <w:rsid w:val="009D0591"/>
    <w:rsid w:val="009D1D8C"/>
    <w:rsid w:val="009D7114"/>
    <w:rsid w:val="009E195D"/>
    <w:rsid w:val="009E3565"/>
    <w:rsid w:val="009E384E"/>
    <w:rsid w:val="009E6FB3"/>
    <w:rsid w:val="009F6DE8"/>
    <w:rsid w:val="009F7FC4"/>
    <w:rsid w:val="00A038EE"/>
    <w:rsid w:val="00A03A81"/>
    <w:rsid w:val="00A075FA"/>
    <w:rsid w:val="00A1099B"/>
    <w:rsid w:val="00A10EDE"/>
    <w:rsid w:val="00A113FD"/>
    <w:rsid w:val="00A12738"/>
    <w:rsid w:val="00A14960"/>
    <w:rsid w:val="00A17E41"/>
    <w:rsid w:val="00A21541"/>
    <w:rsid w:val="00A21982"/>
    <w:rsid w:val="00A223B8"/>
    <w:rsid w:val="00A2280A"/>
    <w:rsid w:val="00A23B6B"/>
    <w:rsid w:val="00A23D83"/>
    <w:rsid w:val="00A259D3"/>
    <w:rsid w:val="00A26006"/>
    <w:rsid w:val="00A301AF"/>
    <w:rsid w:val="00A30B01"/>
    <w:rsid w:val="00A327D7"/>
    <w:rsid w:val="00A33488"/>
    <w:rsid w:val="00A34C21"/>
    <w:rsid w:val="00A35240"/>
    <w:rsid w:val="00A36E79"/>
    <w:rsid w:val="00A379C7"/>
    <w:rsid w:val="00A37F7B"/>
    <w:rsid w:val="00A40542"/>
    <w:rsid w:val="00A450B3"/>
    <w:rsid w:val="00A45CA0"/>
    <w:rsid w:val="00A4640F"/>
    <w:rsid w:val="00A46F27"/>
    <w:rsid w:val="00A52683"/>
    <w:rsid w:val="00A53A99"/>
    <w:rsid w:val="00A54C40"/>
    <w:rsid w:val="00A55514"/>
    <w:rsid w:val="00A558F8"/>
    <w:rsid w:val="00A56324"/>
    <w:rsid w:val="00A570EE"/>
    <w:rsid w:val="00A600B3"/>
    <w:rsid w:val="00A607A4"/>
    <w:rsid w:val="00A6467A"/>
    <w:rsid w:val="00A66909"/>
    <w:rsid w:val="00A70731"/>
    <w:rsid w:val="00A72D91"/>
    <w:rsid w:val="00A74778"/>
    <w:rsid w:val="00A7602D"/>
    <w:rsid w:val="00A7736D"/>
    <w:rsid w:val="00A92A85"/>
    <w:rsid w:val="00A939B3"/>
    <w:rsid w:val="00A94319"/>
    <w:rsid w:val="00A943F2"/>
    <w:rsid w:val="00AA153E"/>
    <w:rsid w:val="00AA1D8D"/>
    <w:rsid w:val="00AA3EFE"/>
    <w:rsid w:val="00AB0ECD"/>
    <w:rsid w:val="00AB13BA"/>
    <w:rsid w:val="00AB3DFB"/>
    <w:rsid w:val="00AB46A1"/>
    <w:rsid w:val="00AB4A11"/>
    <w:rsid w:val="00AB5067"/>
    <w:rsid w:val="00AC1445"/>
    <w:rsid w:val="00AC1B80"/>
    <w:rsid w:val="00AC27BA"/>
    <w:rsid w:val="00AC2D50"/>
    <w:rsid w:val="00AC76C2"/>
    <w:rsid w:val="00AC79FD"/>
    <w:rsid w:val="00AC7BB4"/>
    <w:rsid w:val="00AD0848"/>
    <w:rsid w:val="00AD2E3E"/>
    <w:rsid w:val="00AD326E"/>
    <w:rsid w:val="00AD4196"/>
    <w:rsid w:val="00AE28F2"/>
    <w:rsid w:val="00AE3756"/>
    <w:rsid w:val="00AE43BE"/>
    <w:rsid w:val="00AE5AD0"/>
    <w:rsid w:val="00AF4F5E"/>
    <w:rsid w:val="00AF54FB"/>
    <w:rsid w:val="00AF6EEB"/>
    <w:rsid w:val="00B022CB"/>
    <w:rsid w:val="00B02929"/>
    <w:rsid w:val="00B15393"/>
    <w:rsid w:val="00B15E70"/>
    <w:rsid w:val="00B1775D"/>
    <w:rsid w:val="00B20F47"/>
    <w:rsid w:val="00B25737"/>
    <w:rsid w:val="00B25C5B"/>
    <w:rsid w:val="00B2617A"/>
    <w:rsid w:val="00B323DD"/>
    <w:rsid w:val="00B33DFD"/>
    <w:rsid w:val="00B34A4B"/>
    <w:rsid w:val="00B359E4"/>
    <w:rsid w:val="00B3624D"/>
    <w:rsid w:val="00B375A0"/>
    <w:rsid w:val="00B375FA"/>
    <w:rsid w:val="00B424A6"/>
    <w:rsid w:val="00B429F3"/>
    <w:rsid w:val="00B452A2"/>
    <w:rsid w:val="00B464C9"/>
    <w:rsid w:val="00B47730"/>
    <w:rsid w:val="00B5736D"/>
    <w:rsid w:val="00B63364"/>
    <w:rsid w:val="00B639CF"/>
    <w:rsid w:val="00B64D82"/>
    <w:rsid w:val="00B651C9"/>
    <w:rsid w:val="00B70C7A"/>
    <w:rsid w:val="00B71203"/>
    <w:rsid w:val="00B71957"/>
    <w:rsid w:val="00B71E31"/>
    <w:rsid w:val="00B72E8F"/>
    <w:rsid w:val="00B7321E"/>
    <w:rsid w:val="00B7368A"/>
    <w:rsid w:val="00B7394F"/>
    <w:rsid w:val="00B745CC"/>
    <w:rsid w:val="00B75D91"/>
    <w:rsid w:val="00B772F1"/>
    <w:rsid w:val="00B77CCD"/>
    <w:rsid w:val="00B80310"/>
    <w:rsid w:val="00B81B71"/>
    <w:rsid w:val="00B82064"/>
    <w:rsid w:val="00B841A9"/>
    <w:rsid w:val="00B845B1"/>
    <w:rsid w:val="00B84BA3"/>
    <w:rsid w:val="00B8581A"/>
    <w:rsid w:val="00B85D5E"/>
    <w:rsid w:val="00B916E4"/>
    <w:rsid w:val="00B92A94"/>
    <w:rsid w:val="00B95343"/>
    <w:rsid w:val="00B95C3C"/>
    <w:rsid w:val="00B962BA"/>
    <w:rsid w:val="00B964CB"/>
    <w:rsid w:val="00BA0408"/>
    <w:rsid w:val="00BA057C"/>
    <w:rsid w:val="00BA1A91"/>
    <w:rsid w:val="00BA1AB3"/>
    <w:rsid w:val="00BA304A"/>
    <w:rsid w:val="00BA554D"/>
    <w:rsid w:val="00BB0A88"/>
    <w:rsid w:val="00BB217F"/>
    <w:rsid w:val="00BB265E"/>
    <w:rsid w:val="00BB5871"/>
    <w:rsid w:val="00BB5901"/>
    <w:rsid w:val="00BB718F"/>
    <w:rsid w:val="00BC001A"/>
    <w:rsid w:val="00BC0B6E"/>
    <w:rsid w:val="00BC2367"/>
    <w:rsid w:val="00BC4182"/>
    <w:rsid w:val="00BC41ED"/>
    <w:rsid w:val="00BC44E0"/>
    <w:rsid w:val="00BC4C4C"/>
    <w:rsid w:val="00BC6491"/>
    <w:rsid w:val="00BD0C5D"/>
    <w:rsid w:val="00BD1A62"/>
    <w:rsid w:val="00BD5D8F"/>
    <w:rsid w:val="00BD5FF3"/>
    <w:rsid w:val="00BD6FCC"/>
    <w:rsid w:val="00BE0EAB"/>
    <w:rsid w:val="00BE3868"/>
    <w:rsid w:val="00BE3E40"/>
    <w:rsid w:val="00BE41A2"/>
    <w:rsid w:val="00BE42C4"/>
    <w:rsid w:val="00BE4FDC"/>
    <w:rsid w:val="00BE55AE"/>
    <w:rsid w:val="00BE73A4"/>
    <w:rsid w:val="00BE7DE5"/>
    <w:rsid w:val="00BF3A79"/>
    <w:rsid w:val="00BF4018"/>
    <w:rsid w:val="00BF7E5D"/>
    <w:rsid w:val="00C0107F"/>
    <w:rsid w:val="00C01DA7"/>
    <w:rsid w:val="00C06490"/>
    <w:rsid w:val="00C07860"/>
    <w:rsid w:val="00C1075B"/>
    <w:rsid w:val="00C13165"/>
    <w:rsid w:val="00C13ED9"/>
    <w:rsid w:val="00C151DE"/>
    <w:rsid w:val="00C15D28"/>
    <w:rsid w:val="00C2019E"/>
    <w:rsid w:val="00C302C8"/>
    <w:rsid w:val="00C30FCD"/>
    <w:rsid w:val="00C31992"/>
    <w:rsid w:val="00C34AA4"/>
    <w:rsid w:val="00C36A7F"/>
    <w:rsid w:val="00C37445"/>
    <w:rsid w:val="00C37B06"/>
    <w:rsid w:val="00C40ABA"/>
    <w:rsid w:val="00C410FC"/>
    <w:rsid w:val="00C43589"/>
    <w:rsid w:val="00C43C3D"/>
    <w:rsid w:val="00C443EC"/>
    <w:rsid w:val="00C470D6"/>
    <w:rsid w:val="00C518FE"/>
    <w:rsid w:val="00C54854"/>
    <w:rsid w:val="00C5599D"/>
    <w:rsid w:val="00C605DC"/>
    <w:rsid w:val="00C6484D"/>
    <w:rsid w:val="00C65C92"/>
    <w:rsid w:val="00C676D6"/>
    <w:rsid w:val="00C70893"/>
    <w:rsid w:val="00C71DE6"/>
    <w:rsid w:val="00C73ADE"/>
    <w:rsid w:val="00C753DE"/>
    <w:rsid w:val="00C8191B"/>
    <w:rsid w:val="00C821FB"/>
    <w:rsid w:val="00C832B4"/>
    <w:rsid w:val="00C83544"/>
    <w:rsid w:val="00C84199"/>
    <w:rsid w:val="00C86F9C"/>
    <w:rsid w:val="00C9308A"/>
    <w:rsid w:val="00C94F79"/>
    <w:rsid w:val="00C952D1"/>
    <w:rsid w:val="00C95986"/>
    <w:rsid w:val="00C966B1"/>
    <w:rsid w:val="00C96C5C"/>
    <w:rsid w:val="00C9741C"/>
    <w:rsid w:val="00CA1753"/>
    <w:rsid w:val="00CA3823"/>
    <w:rsid w:val="00CA4990"/>
    <w:rsid w:val="00CA599B"/>
    <w:rsid w:val="00CB0664"/>
    <w:rsid w:val="00CB6A14"/>
    <w:rsid w:val="00CB79DF"/>
    <w:rsid w:val="00CC1D46"/>
    <w:rsid w:val="00CC3A7F"/>
    <w:rsid w:val="00CC4EC9"/>
    <w:rsid w:val="00CC52B6"/>
    <w:rsid w:val="00CE0A30"/>
    <w:rsid w:val="00CE2ADA"/>
    <w:rsid w:val="00CE411B"/>
    <w:rsid w:val="00CE48BC"/>
    <w:rsid w:val="00CF0933"/>
    <w:rsid w:val="00CF2B35"/>
    <w:rsid w:val="00CF645A"/>
    <w:rsid w:val="00CF69F4"/>
    <w:rsid w:val="00CF6F7E"/>
    <w:rsid w:val="00CF7473"/>
    <w:rsid w:val="00D059FB"/>
    <w:rsid w:val="00D141B8"/>
    <w:rsid w:val="00D15218"/>
    <w:rsid w:val="00D206E0"/>
    <w:rsid w:val="00D2114C"/>
    <w:rsid w:val="00D2417F"/>
    <w:rsid w:val="00D27C33"/>
    <w:rsid w:val="00D30DB7"/>
    <w:rsid w:val="00D31750"/>
    <w:rsid w:val="00D31D4F"/>
    <w:rsid w:val="00D32C2D"/>
    <w:rsid w:val="00D354C2"/>
    <w:rsid w:val="00D42352"/>
    <w:rsid w:val="00D4588B"/>
    <w:rsid w:val="00D462D0"/>
    <w:rsid w:val="00D46F5C"/>
    <w:rsid w:val="00D47443"/>
    <w:rsid w:val="00D52190"/>
    <w:rsid w:val="00D52DB9"/>
    <w:rsid w:val="00D52FE1"/>
    <w:rsid w:val="00D53625"/>
    <w:rsid w:val="00D60C22"/>
    <w:rsid w:val="00D6196B"/>
    <w:rsid w:val="00D61F65"/>
    <w:rsid w:val="00D646F2"/>
    <w:rsid w:val="00D65A41"/>
    <w:rsid w:val="00D66C40"/>
    <w:rsid w:val="00D70F74"/>
    <w:rsid w:val="00D71F4D"/>
    <w:rsid w:val="00D73C43"/>
    <w:rsid w:val="00D7659C"/>
    <w:rsid w:val="00D8096E"/>
    <w:rsid w:val="00D8268F"/>
    <w:rsid w:val="00D86D93"/>
    <w:rsid w:val="00D87A70"/>
    <w:rsid w:val="00D87E52"/>
    <w:rsid w:val="00D91CDC"/>
    <w:rsid w:val="00D924EA"/>
    <w:rsid w:val="00D92654"/>
    <w:rsid w:val="00D94190"/>
    <w:rsid w:val="00D96584"/>
    <w:rsid w:val="00D96D56"/>
    <w:rsid w:val="00DA1A6A"/>
    <w:rsid w:val="00DA1FD3"/>
    <w:rsid w:val="00DA25CF"/>
    <w:rsid w:val="00DA6C8E"/>
    <w:rsid w:val="00DB2D2B"/>
    <w:rsid w:val="00DB30AE"/>
    <w:rsid w:val="00DB3EFE"/>
    <w:rsid w:val="00DB4CB7"/>
    <w:rsid w:val="00DB7159"/>
    <w:rsid w:val="00DB7437"/>
    <w:rsid w:val="00DC1829"/>
    <w:rsid w:val="00DC361E"/>
    <w:rsid w:val="00DC38E8"/>
    <w:rsid w:val="00DC424B"/>
    <w:rsid w:val="00DC54EE"/>
    <w:rsid w:val="00DD00EF"/>
    <w:rsid w:val="00DD7398"/>
    <w:rsid w:val="00DE176E"/>
    <w:rsid w:val="00DE1F2F"/>
    <w:rsid w:val="00DE3DAB"/>
    <w:rsid w:val="00DE4C95"/>
    <w:rsid w:val="00DE6606"/>
    <w:rsid w:val="00DE69F4"/>
    <w:rsid w:val="00DE7545"/>
    <w:rsid w:val="00DF2CBD"/>
    <w:rsid w:val="00DF2D1E"/>
    <w:rsid w:val="00DF4188"/>
    <w:rsid w:val="00DF4B61"/>
    <w:rsid w:val="00DF6B47"/>
    <w:rsid w:val="00DF6ED1"/>
    <w:rsid w:val="00DF7217"/>
    <w:rsid w:val="00DF799B"/>
    <w:rsid w:val="00E00EE1"/>
    <w:rsid w:val="00E010CB"/>
    <w:rsid w:val="00E0130D"/>
    <w:rsid w:val="00E01AE3"/>
    <w:rsid w:val="00E0323F"/>
    <w:rsid w:val="00E045F5"/>
    <w:rsid w:val="00E04E0C"/>
    <w:rsid w:val="00E067DD"/>
    <w:rsid w:val="00E143D9"/>
    <w:rsid w:val="00E171BB"/>
    <w:rsid w:val="00E2558B"/>
    <w:rsid w:val="00E30EA5"/>
    <w:rsid w:val="00E32533"/>
    <w:rsid w:val="00E366EE"/>
    <w:rsid w:val="00E37764"/>
    <w:rsid w:val="00E37F4F"/>
    <w:rsid w:val="00E4068A"/>
    <w:rsid w:val="00E41D9B"/>
    <w:rsid w:val="00E4389A"/>
    <w:rsid w:val="00E43C05"/>
    <w:rsid w:val="00E43E03"/>
    <w:rsid w:val="00E4751B"/>
    <w:rsid w:val="00E541A8"/>
    <w:rsid w:val="00E54618"/>
    <w:rsid w:val="00E560AA"/>
    <w:rsid w:val="00E56682"/>
    <w:rsid w:val="00E5783D"/>
    <w:rsid w:val="00E609D5"/>
    <w:rsid w:val="00E618A9"/>
    <w:rsid w:val="00E61CED"/>
    <w:rsid w:val="00E6242F"/>
    <w:rsid w:val="00E63535"/>
    <w:rsid w:val="00E6563E"/>
    <w:rsid w:val="00E66DB6"/>
    <w:rsid w:val="00E66FA6"/>
    <w:rsid w:val="00E704B0"/>
    <w:rsid w:val="00E74094"/>
    <w:rsid w:val="00E740F3"/>
    <w:rsid w:val="00E76AEF"/>
    <w:rsid w:val="00E77121"/>
    <w:rsid w:val="00E778BC"/>
    <w:rsid w:val="00E80493"/>
    <w:rsid w:val="00E861E7"/>
    <w:rsid w:val="00E927F6"/>
    <w:rsid w:val="00E94545"/>
    <w:rsid w:val="00EA0CA1"/>
    <w:rsid w:val="00EA27DC"/>
    <w:rsid w:val="00EA396F"/>
    <w:rsid w:val="00EA43DF"/>
    <w:rsid w:val="00EA49EA"/>
    <w:rsid w:val="00EA605C"/>
    <w:rsid w:val="00EB004B"/>
    <w:rsid w:val="00EB0C30"/>
    <w:rsid w:val="00EB12E3"/>
    <w:rsid w:val="00EB1886"/>
    <w:rsid w:val="00EB4109"/>
    <w:rsid w:val="00EB541F"/>
    <w:rsid w:val="00EB70C1"/>
    <w:rsid w:val="00EC191F"/>
    <w:rsid w:val="00EC2DAC"/>
    <w:rsid w:val="00EC4416"/>
    <w:rsid w:val="00EC4CD7"/>
    <w:rsid w:val="00EC5975"/>
    <w:rsid w:val="00EC69F2"/>
    <w:rsid w:val="00EC707B"/>
    <w:rsid w:val="00ED008C"/>
    <w:rsid w:val="00ED0937"/>
    <w:rsid w:val="00ED1323"/>
    <w:rsid w:val="00ED523B"/>
    <w:rsid w:val="00ED7939"/>
    <w:rsid w:val="00EE3E03"/>
    <w:rsid w:val="00EE42F2"/>
    <w:rsid w:val="00EE53DD"/>
    <w:rsid w:val="00EE6986"/>
    <w:rsid w:val="00EF0122"/>
    <w:rsid w:val="00EF1EE9"/>
    <w:rsid w:val="00EF3333"/>
    <w:rsid w:val="00EF4261"/>
    <w:rsid w:val="00EF7E2A"/>
    <w:rsid w:val="00F00038"/>
    <w:rsid w:val="00F020B4"/>
    <w:rsid w:val="00F0278A"/>
    <w:rsid w:val="00F02C2D"/>
    <w:rsid w:val="00F05EFF"/>
    <w:rsid w:val="00F0661A"/>
    <w:rsid w:val="00F066D3"/>
    <w:rsid w:val="00F10BC7"/>
    <w:rsid w:val="00F126B2"/>
    <w:rsid w:val="00F127E1"/>
    <w:rsid w:val="00F1530D"/>
    <w:rsid w:val="00F1535A"/>
    <w:rsid w:val="00F159E5"/>
    <w:rsid w:val="00F15E07"/>
    <w:rsid w:val="00F167B1"/>
    <w:rsid w:val="00F17FAB"/>
    <w:rsid w:val="00F21792"/>
    <w:rsid w:val="00F2286F"/>
    <w:rsid w:val="00F23360"/>
    <w:rsid w:val="00F23791"/>
    <w:rsid w:val="00F23AF7"/>
    <w:rsid w:val="00F25207"/>
    <w:rsid w:val="00F2562E"/>
    <w:rsid w:val="00F26401"/>
    <w:rsid w:val="00F26622"/>
    <w:rsid w:val="00F327AB"/>
    <w:rsid w:val="00F3284F"/>
    <w:rsid w:val="00F35D5D"/>
    <w:rsid w:val="00F42D24"/>
    <w:rsid w:val="00F42F5E"/>
    <w:rsid w:val="00F513E6"/>
    <w:rsid w:val="00F547FC"/>
    <w:rsid w:val="00F555E2"/>
    <w:rsid w:val="00F55774"/>
    <w:rsid w:val="00F620BB"/>
    <w:rsid w:val="00F631E8"/>
    <w:rsid w:val="00F63219"/>
    <w:rsid w:val="00F632B2"/>
    <w:rsid w:val="00F65343"/>
    <w:rsid w:val="00F675D9"/>
    <w:rsid w:val="00F70958"/>
    <w:rsid w:val="00F7396A"/>
    <w:rsid w:val="00F8211B"/>
    <w:rsid w:val="00F8279F"/>
    <w:rsid w:val="00F82A2E"/>
    <w:rsid w:val="00F834A2"/>
    <w:rsid w:val="00F85ACE"/>
    <w:rsid w:val="00F87A69"/>
    <w:rsid w:val="00F90141"/>
    <w:rsid w:val="00F91BA3"/>
    <w:rsid w:val="00F961E9"/>
    <w:rsid w:val="00FA62DF"/>
    <w:rsid w:val="00FB42F6"/>
    <w:rsid w:val="00FB6DE7"/>
    <w:rsid w:val="00FC1D23"/>
    <w:rsid w:val="00FC21AA"/>
    <w:rsid w:val="00FC6594"/>
    <w:rsid w:val="00FC693F"/>
    <w:rsid w:val="00FC6D94"/>
    <w:rsid w:val="00FC7D0B"/>
    <w:rsid w:val="00FD0815"/>
    <w:rsid w:val="00FD3B59"/>
    <w:rsid w:val="00FD45EA"/>
    <w:rsid w:val="00FD4799"/>
    <w:rsid w:val="00FD5372"/>
    <w:rsid w:val="00FD5ACF"/>
    <w:rsid w:val="00FE2D2F"/>
    <w:rsid w:val="00FE6BF1"/>
    <w:rsid w:val="00FF0349"/>
    <w:rsid w:val="00FF1F73"/>
    <w:rsid w:val="00FF2377"/>
    <w:rsid w:val="00FF3A3F"/>
    <w:rsid w:val="00FF5222"/>
    <w:rsid w:val="00FF5A14"/>
    <w:rsid w:val="00FF6492"/>
    <w:rsid w:val="00FF6A21"/>
    <w:rsid w:val="00FF6C8D"/>
    <w:rsid w:val="00FF6CC1"/>
    <w:rsid w:val="00FF78EE"/>
    <w:rsid w:val="72FF9FB8"/>
    <w:rsid w:val="7A7BC825"/>
    <w:rsid w:val="F7EFBD7B"/>
    <w:rsid w:val="FBF72B64"/>
    <w:rsid w:val="FEF1C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7">
    <w:name w:val="頁首 字元"/>
    <w:basedOn w:val="133"/>
    <w:link w:val="25"/>
    <w:uiPriority w:val="99"/>
  </w:style>
  <w:style w:type="character" w:customStyle="1" w:styleId="138">
    <w:name w:val="頁尾 字元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標題 1 字元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標題 2 字元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標題 3 字元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標題 字元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標題 字元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本文 字元"/>
    <w:basedOn w:val="133"/>
    <w:link w:val="19"/>
    <w:uiPriority w:val="99"/>
  </w:style>
  <w:style w:type="character" w:customStyle="1" w:styleId="147">
    <w:name w:val="本文 2 字元"/>
    <w:basedOn w:val="133"/>
    <w:link w:val="28"/>
    <w:uiPriority w:val="99"/>
  </w:style>
  <w:style w:type="character" w:customStyle="1" w:styleId="148">
    <w:name w:val="本文 3 字元"/>
    <w:basedOn w:val="133"/>
    <w:link w:val="17"/>
    <w:uiPriority w:val="99"/>
    <w:rPr>
      <w:sz w:val="16"/>
      <w:szCs w:val="16"/>
    </w:rPr>
  </w:style>
  <w:style w:type="character" w:customStyle="1" w:styleId="149">
    <w:name w:val="巨集文字 字元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文 字元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標題 4 字元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標題 5 字元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標題 6 字元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標題 7 字元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標題 8 字元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標題 9 字元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鮮明引文 字元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6">
    <w:name w:val="Unresolved Mention"/>
    <w:basedOn w:val="13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147</Words>
  <Characters>838</Characters>
  <Lines>6</Lines>
  <Paragraphs>1</Paragraphs>
  <TotalTime>9</TotalTime>
  <ScaleCrop>false</ScaleCrop>
  <LinksUpToDate>false</LinksUpToDate>
  <CharactersWithSpaces>984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一笑奈何</cp:lastModifiedBy>
  <dcterms:modified xsi:type="dcterms:W3CDTF">2026-05-13T17:07:41Z</dcterms:modified>
  <cp:revision>506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6D9C71625E5739035D3F046A79B01C94_43</vt:lpwstr>
  </property>
</Properties>
</file>